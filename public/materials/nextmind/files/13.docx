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4966C">
      <w:pPr>
        <w:pStyle w:val="3"/>
      </w:pPr>
      <w:r>
        <w:t>《Cross the stream. Keep the dream.》NextMind 宣传片分镜方案</w:t>
      </w:r>
    </w:p>
    <w:p w14:paraId="45E315E8">
      <w:r>
        <w:t>整体定位：国际科技品牌宣传片风格，借 Apollo 11 登月隐喻 AI 时代的新登月。无对白，以画面、音乐和字幕推动叙事。视觉方向：电影感、未来主义、梦境感。</w:t>
      </w:r>
    </w:p>
    <w:p w14:paraId="2D19BB7E">
      <w:pPr>
        <w:pStyle w:val="4"/>
      </w:pPr>
      <w:r>
        <w:t>第一幕：The Dream（梦想）</w:t>
      </w:r>
    </w:p>
    <w:p w14:paraId="282581D6">
      <w:r>
        <w:t>核心：人类先创造一个不存在的未来。</w:t>
      </w:r>
      <w:r>
        <w:br w:type="textWrapping"/>
      </w:r>
      <w:r>
        <w:rPr>
          <w:rFonts w:hint="eastAsia" w:eastAsia="宋体"/>
          <w:lang w:val="en-US" w:eastAsia="zh-CN"/>
        </w:rPr>
        <w:t>0开场：阿波罗11号顺利登月镜头1</w:t>
      </w:r>
      <w:r>
        <w:br w:type="textWrapping"/>
      </w:r>
      <w:r>
        <w:t>镜头1 宇宙黑场</w:t>
      </w:r>
      <w:r>
        <w:br w:type="textWrapping"/>
      </w:r>
      <w:r>
        <w:t>漆黑宇宙，一颗蓝色星球出现，镜头推进。</w:t>
      </w:r>
      <w:r>
        <w:br w:type="textWrapping"/>
      </w:r>
      <w:r>
        <w:t>字幕</w:t>
      </w:r>
      <w:r>
        <w:rPr>
          <w:rFonts w:hint="eastAsia" w:eastAsia="宋体"/>
          <w:lang w:val="en-US" w:eastAsia="zh-CN"/>
        </w:rPr>
        <w:t>1</w:t>
      </w:r>
      <w:bookmarkStart w:id="0" w:name="_GoBack"/>
      <w:bookmarkEnd w:id="0"/>
      <w:r>
        <w:br w:type="textWrapping"/>
      </w:r>
      <w:r>
        <w:t>镜头2 小女孩入梦</w:t>
      </w:r>
      <w:r>
        <w:br w:type="textWrapping"/>
      </w:r>
      <w:r>
        <w:t>夜晚房间，小女孩熟睡，桌上散落飞船图纸、星球绘画、机器人草稿。</w:t>
      </w:r>
      <w:r>
        <w:br w:type="textWrapping"/>
      </w:r>
      <w:r>
        <w:br w:type="textWrapping"/>
      </w:r>
      <w:r>
        <w:t>镜头3 梦境转换</w:t>
      </w:r>
      <w:r>
        <w:br w:type="textWrapping"/>
      </w:r>
      <w:r>
        <w:t>纸上线条发光，二维草图变成立体空间，房间消失。</w:t>
      </w:r>
      <w:r>
        <w:br w:type="textWrapping"/>
      </w:r>
      <w:r>
        <w:br w:type="textWrapping"/>
      </w:r>
      <w:r>
        <w:t>镜头4 神秘星球</w:t>
      </w:r>
      <w:r>
        <w:br w:type="textWrapping"/>
      </w:r>
      <w:r>
        <w:t>小女孩来到陌生星球，看见机器人正在建设未来基地。</w:t>
      </w:r>
      <w:r>
        <w:br w:type="textWrapping"/>
      </w:r>
      <w:r>
        <w:br w:type="textWrapping"/>
      </w:r>
      <w:r>
        <w:t>镜头5 机器人协作</w:t>
      </w:r>
      <w:r>
        <w:br w:type="textWrapping"/>
      </w:r>
      <w:r>
        <w:t>机器人建造能源塔、建筑结构和生态系统，像未来建筑师。</w:t>
      </w:r>
      <w:r>
        <w:br w:type="textWrapping"/>
      </w:r>
      <w:r>
        <w:br w:type="textWrapping"/>
      </w:r>
      <w:r>
        <w:t>镜头6 基地生长</w:t>
      </w:r>
      <w:r>
        <w:br w:type="textWrapping"/>
      </w:r>
      <w:r>
        <w:t>建筑结构如植物般展开，能源线路蔓延，基地快速成型。</w:t>
      </w:r>
      <w:r>
        <w:br w:type="textWrapping"/>
      </w:r>
      <w:r>
        <w:br w:type="textWrapping"/>
      </w:r>
      <w:r>
        <w:t>镜头7 悬念</w:t>
      </w:r>
      <w:r>
        <w:br w:type="textWrapping"/>
      </w:r>
      <w:r>
        <w:t>机器人突然停止工作，同时抬头望向天空。</w:t>
      </w:r>
      <w:r>
        <w:br w:type="textWrapping"/>
      </w:r>
      <w:r>
        <w:br w:type="textWrapping"/>
      </w:r>
      <w:r>
        <w:t>镜头8 光芒出现</w:t>
      </w:r>
      <w:r>
        <w:br w:type="textWrapping"/>
      </w:r>
      <w:r>
        <w:t>天空出现未知光信号，机器人确认后继续工作。</w:t>
      </w:r>
    </w:p>
    <w:p w14:paraId="42415BC5">
      <w:pPr>
        <w:pStyle w:val="4"/>
      </w:pPr>
      <w:r>
        <w:t>第二幕：From Dream to Blueprint（梦想变蓝图）</w:t>
      </w:r>
    </w:p>
    <w:p w14:paraId="35305EAD">
      <w:r>
        <w:t>核心：AI不是替代梦想，而帮助梦想实现。</w:t>
      </w:r>
      <w:r>
        <w:br w:type="textWrapping"/>
      </w:r>
      <w:r>
        <w:br w:type="textWrapping"/>
      </w:r>
      <w:r>
        <w:t>镜头9 回到现实</w:t>
      </w:r>
      <w:r>
        <w:br w:type="textWrapping"/>
      </w:r>
      <w:r>
        <w:t>小女孩醒来，看着揉皱的草图。</w:t>
      </w:r>
      <w:r>
        <w:br w:type="textWrapping"/>
      </w:r>
      <w:r>
        <w:br w:type="textWrapping"/>
      </w:r>
      <w:r>
        <w:t>镜头10 创作困境</w:t>
      </w:r>
      <w:r>
        <w:br w:type="textWrapping"/>
      </w:r>
      <w:r>
        <w:t>她拥有想法，却不知道如何实现。</w:t>
      </w:r>
      <w:r>
        <w:br w:type="textWrapping"/>
      </w:r>
      <w:r>
        <w:br w:type="textWrapping"/>
      </w:r>
      <w:r>
        <w:t>镜头11 NextMind启动</w:t>
      </w:r>
      <w:r>
        <w:br w:type="textWrapping"/>
      </w:r>
      <w:r>
        <w:t>设备亮起，未来科技空间展开。</w:t>
      </w:r>
      <w:r>
        <w:br w:type="textWrapping"/>
      </w:r>
      <w:r>
        <w:br w:type="textWrapping"/>
      </w:r>
      <w:r>
        <w:t>镜头12 AI Envoy诞生</w:t>
      </w:r>
      <w:r>
        <w:br w:type="textWrapping"/>
      </w:r>
      <w:r>
        <w:t>光粒子聚合，形成非人类形态的智能生命体。</w:t>
      </w:r>
      <w:r>
        <w:br w:type="textWrapping"/>
      </w:r>
      <w:r>
        <w:br w:type="textWrapping"/>
      </w:r>
      <w:r>
        <w:t>镜头13 人与AI交流</w:t>
      </w:r>
      <w:r>
        <w:br w:type="textWrapping"/>
      </w:r>
      <w:r>
        <w:t>女孩表达模糊想法，Envoy帮助整理。</w:t>
      </w:r>
      <w:r>
        <w:br w:type="textWrapping"/>
      </w:r>
      <w:r>
        <w:br w:type="textWrapping"/>
      </w:r>
      <w:r>
        <w:t>镜头14 思想可视化</w:t>
      </w:r>
      <w:r>
        <w:br w:type="textWrapping"/>
      </w:r>
      <w:r>
        <w:t>想法变成结构图、空间模型、能源系统和蓝图。</w:t>
      </w:r>
      <w:r>
        <w:br w:type="textWrapping"/>
      </w:r>
      <w:r>
        <w:br w:type="textWrapping"/>
      </w:r>
      <w:r>
        <w:t>镜头15 蓝图完成</w:t>
      </w:r>
      <w:r>
        <w:br w:type="textWrapping"/>
      </w:r>
      <w:r>
        <w:t>女孩与Envoy确认方案。</w:t>
      </w:r>
      <w:r>
        <w:br w:type="textWrapping"/>
      </w:r>
      <w:r>
        <w:br w:type="textWrapping"/>
      </w:r>
      <w:r>
        <w:t>镜头16 Envoy Conference Room</w:t>
      </w:r>
      <w:r>
        <w:br w:type="textWrapping"/>
      </w:r>
      <w:r>
        <w:t>大量Envoy聚集，进行未来协作。</w:t>
      </w:r>
      <w:r>
        <w:br w:type="textWrapping"/>
      </w:r>
      <w:r>
        <w:br w:type="textWrapping"/>
      </w:r>
      <w:r>
        <w:t>镜头17 AI协同</w:t>
      </w:r>
      <w:r>
        <w:br w:type="textWrapping"/>
      </w:r>
      <w:r>
        <w:t>多个智能体同时交流，快速形成共识。</w:t>
      </w:r>
      <w:r>
        <w:br w:type="textWrapping"/>
      </w:r>
      <w:r>
        <w:br w:type="textWrapping"/>
      </w:r>
      <w:r>
        <w:t>镜头18 蓝图发布</w:t>
      </w:r>
      <w:r>
        <w:br w:type="textWrapping"/>
      </w:r>
      <w:r>
        <w:t>方案被全球看到。</w:t>
      </w:r>
      <w:r>
        <w:br w:type="textWrapping"/>
      </w:r>
      <w:r>
        <w:br w:type="textWrapping"/>
      </w:r>
      <w:r>
        <w:t>镜头19 能量贡献</w:t>
      </w:r>
      <w:r>
        <w:br w:type="textWrapping"/>
      </w:r>
      <w:r>
        <w:t>不同人贡献发光能源块，象征全民参与未来。</w:t>
      </w:r>
      <w:r>
        <w:br w:type="textWrapping"/>
      </w:r>
      <w:r>
        <w:br w:type="textWrapping"/>
      </w:r>
      <w:r>
        <w:t>镜头20 回到星球</w:t>
      </w:r>
      <w:r>
        <w:br w:type="textWrapping"/>
      </w:r>
      <w:r>
        <w:t>第一幕机器人看到的光，正是人类传来的梦想。</w:t>
      </w:r>
    </w:p>
    <w:p w14:paraId="28C7805A">
      <w:pPr>
        <w:pStyle w:val="4"/>
      </w:pPr>
      <w:r>
        <w:t>第三幕：The Future We Build（未来生活）</w:t>
      </w:r>
    </w:p>
    <w:p w14:paraId="6EA5019F">
      <w:r>
        <w:t>核心：技术最终服务于人的幸福。</w:t>
      </w:r>
      <w:r>
        <w:br w:type="textWrapping"/>
      </w:r>
      <w:r>
        <w:br w:type="textWrapping"/>
      </w:r>
      <w:r>
        <w:t>镜头21 基地完成</w:t>
      </w:r>
      <w:r>
        <w:br w:type="textWrapping"/>
      </w:r>
      <w:r>
        <w:t>未来星球基地正式建成。</w:t>
      </w:r>
      <w:r>
        <w:br w:type="textWrapping"/>
      </w:r>
      <w:r>
        <w:br w:type="textWrapping"/>
      </w:r>
      <w:r>
        <w:t>镜头22 人与机器人拥抱</w:t>
      </w:r>
      <w:r>
        <w:br w:type="textWrapping"/>
      </w:r>
      <w:r>
        <w:t>小女孩拥抱机器人，赋予科技温度。</w:t>
      </w:r>
      <w:r>
        <w:br w:type="textWrapping"/>
      </w:r>
      <w:r>
        <w:br w:type="textWrapping"/>
      </w:r>
      <w:r>
        <w:t>镜头23 飞船启航</w:t>
      </w:r>
      <w:r>
        <w:br w:type="textWrapping"/>
      </w:r>
      <w:r>
        <w:t>老人、孩子、残障人士和动物一起登上飞船。</w:t>
      </w:r>
      <w:r>
        <w:br w:type="textWrapping"/>
      </w:r>
      <w:r>
        <w:br w:type="textWrapping"/>
      </w:r>
      <w:r>
        <w:t>镜头24 离开地球</w:t>
      </w:r>
      <w:r>
        <w:br w:type="textWrapping"/>
      </w:r>
      <w:r>
        <w:t>飞船升空，人们回望蓝色地球。</w:t>
      </w:r>
      <w:r>
        <w:br w:type="textWrapping"/>
      </w:r>
      <w:r>
        <w:br w:type="textWrapping"/>
      </w:r>
      <w:r>
        <w:t>镜头25 新世界生活</w:t>
      </w:r>
      <w:r>
        <w:br w:type="textWrapping"/>
      </w:r>
      <w:r>
        <w:t>孩子玩耍，老人享受阳光，机器人维护环境。</w:t>
      </w:r>
      <w:r>
        <w:br w:type="textWrapping"/>
      </w:r>
      <w:r>
        <w:br w:type="textWrapping"/>
      </w:r>
      <w:r>
        <w:t>镜头26 能源改变文明</w:t>
      </w:r>
      <w:r>
        <w:br w:type="textWrapping"/>
      </w:r>
      <w:r>
        <w:t>新能源让战争停止，人类回归和平。</w:t>
      </w:r>
      <w:r>
        <w:br w:type="textWrapping"/>
      </w:r>
      <w:r>
        <w:br w:type="textWrapping"/>
      </w:r>
      <w:r>
        <w:t>镜头27 女孩醒来</w:t>
      </w:r>
      <w:r>
        <w:br w:type="textWrapping"/>
      </w:r>
      <w:r>
        <w:t>她从梦中醒来。</w:t>
      </w:r>
      <w:r>
        <w:br w:type="textWrapping"/>
      </w:r>
      <w:r>
        <w:br w:type="textWrapping"/>
      </w:r>
      <w:r>
        <w:t>镜头28 梦与现实融合</w:t>
      </w:r>
      <w:r>
        <w:br w:type="textWrapping"/>
      </w:r>
      <w:r>
        <w:t>揉皱的草图变成完整蓝图。</w:t>
      </w:r>
      <w:r>
        <w:br w:type="textWrapping"/>
      </w:r>
      <w:r>
        <w:br w:type="textWrapping"/>
      </w:r>
      <w:r>
        <w:t>镜头29 Ending字幕</w:t>
      </w:r>
      <w:r>
        <w:br w:type="textWrapping"/>
      </w:r>
      <w:r>
        <w:t>If you have a dream, go ahead and draw your blueprint.</w:t>
      </w:r>
      <w:r>
        <w:br w:type="textWrapping"/>
      </w:r>
      <w:r>
        <w:br w:type="textWrapping"/>
      </w:r>
      <w:r>
        <w:t>镜头30 Logo收尾</w:t>
      </w:r>
      <w:r>
        <w:br w:type="textWrapping"/>
      </w:r>
      <w:r>
        <w:t>Cross the stream. Keep the dream. With NextMind, it’s really that simple.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FC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913</Words>
  <Characters>1165</Characters>
  <Lines>0</Lines>
  <Paragraphs>0</Paragraphs>
  <TotalTime>4</TotalTime>
  <ScaleCrop>false</ScaleCrop>
  <LinksUpToDate>false</LinksUpToDate>
  <CharactersWithSpaces>1243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落日餘暉</cp:lastModifiedBy>
  <dcterms:modified xsi:type="dcterms:W3CDTF">2026-07-07T02:26:56Z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eyJoZGlkIjoiY2MwODkzMDkyZjgzNWI2Y2Y4NWJhMWRlM2VhZjFhNDAiLCJ1c2VySWQiOiI5MjEzNzY4NTcifQ==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4D5F1F65B89340D4B29F5DA2F13118D0_13</vt:lpwstr>
  </property>
</Properties>
</file>